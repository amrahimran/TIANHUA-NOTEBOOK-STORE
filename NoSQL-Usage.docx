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879C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NoSQL usage in MongoDB Atlas</w:t>
      </w:r>
    </w:p>
    <w:p w14:paraId="1BCF49B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142F8F5">
      <w:pPr>
        <w:numPr>
          <w:ilvl w:val="0"/>
          <w:numId w:val="1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Adding reviews and ratings to products. Each review appears under the specific products’ review section and also shows which user placed the review. A user is able to delete their own review, and only view other people’s reviews.</w:t>
      </w:r>
    </w:p>
    <w:p w14:paraId="08E59669">
      <w:pPr>
        <w:rPr>
          <w:rFonts w:hint="default" w:ascii="Times New Roman" w:hAnsi="Times New Roman" w:cs="Times New Roman"/>
        </w:rPr>
      </w:pPr>
    </w:p>
    <w:p w14:paraId="6A160045">
      <w:r>
        <w:drawing>
          <wp:inline distT="0" distB="0" distL="114300" distR="114300">
            <wp:extent cx="5257800" cy="168211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D3AD"/>
    <w:p w14:paraId="66E69174">
      <w:r>
        <w:drawing>
          <wp:inline distT="0" distB="0" distL="114300" distR="114300">
            <wp:extent cx="5266690" cy="4312920"/>
            <wp:effectExtent l="0" t="0" r="101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4E25"/>
    <w:p w14:paraId="2917A5A1">
      <w:pPr>
        <w:numPr>
          <w:ilvl w:val="0"/>
          <w:numId w:val="1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Adding the contents and images for the ‘About Us’ section of the page. </w:t>
      </w:r>
      <w:bookmarkStart w:id="0" w:name="_GoBack"/>
      <w:bookmarkEnd w:id="0"/>
    </w:p>
    <w:p w14:paraId="09BC5EC3"/>
    <w:p w14:paraId="7B94D463"/>
    <w:p w14:paraId="0525C8CC">
      <w:pPr>
        <w:rPr>
          <w:rFonts w:hint="default"/>
        </w:rPr>
      </w:pPr>
      <w:r>
        <w:drawing>
          <wp:inline distT="0" distB="0" distL="114300" distR="114300">
            <wp:extent cx="5267325" cy="255206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76D9CEF"/>
    <w:multiLevelType w:val="singleLevel"/>
    <w:tmpl w:val="676D9CEF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55F5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F55F59"/>
    <w:rsid w:val="1E0C3ADC"/>
    <w:rsid w:val="33F74ECE"/>
    <w:rsid w:val="42BC5C4F"/>
    <w:rsid w:val="676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1"/>
    <w:basedOn w:val="1"/>
    <w:next w:val="1"/>
    <w:uiPriority w:val="0"/>
    <w:pPr>
      <w:spacing w:beforeAutospacing="1" w:afterAutospacing="1"/>
      <w:outlineLvl w:val="0"/>
    </w:pPr>
    <w:rPr>
      <w:rFonts w:eastAsia="SimSun" w:cs="SimSun" w:asciiTheme="majorAscii" w:hAnsiTheme="majorAscii"/>
      <w:b/>
      <w:bCs/>
      <w:kern w:val="44"/>
      <w:sz w:val="28"/>
      <w:szCs w:val="48"/>
      <w:lang w:bidi="ar"/>
    </w:rPr>
  </w:style>
  <w:style w:type="paragraph" w:customStyle="1" w:styleId="250">
    <w:name w:val="Preset Styles2"/>
    <w:basedOn w:val="1"/>
    <w:next w:val="1"/>
    <w:uiPriority w:val="0"/>
    <w:pPr>
      <w:spacing w:beforeAutospacing="1" w:afterAutospacing="1"/>
      <w:outlineLvl w:val="0"/>
    </w:pPr>
    <w:rPr>
      <w:rFonts w:ascii="Sans Serif Collection" w:hAnsi="Sans Serif Collection" w:eastAsia="SimSun" w:cs="SimSun"/>
      <w:b/>
      <w:bCs/>
      <w:kern w:val="44"/>
      <w:sz w:val="28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2026-01-17T11:38:00Z</dcterms:created>
  <dc:creator>google1592108315</dc:creator>
  <cp:lastModifiedBy>google1592108315</cp:lastModifiedBy>
  <dcterms:modified xsi:type="dcterms:W3CDTF">2026-01-17T12:49:51Z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2DE848079B6B4B0D8BD1AA655F5A7148_11</vt:lpwstr>
  </property>
</Properties>
</file>